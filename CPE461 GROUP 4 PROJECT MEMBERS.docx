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59F341">
      <w:pPr>
        <w:pStyle w:val="36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Project Team Table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093FAB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BD5D75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2160" w:type="dxa"/>
          </w:tcPr>
          <w:p w14:paraId="65B2C61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Matric No</w:t>
            </w:r>
          </w:p>
        </w:tc>
        <w:tc>
          <w:tcPr>
            <w:tcW w:w="2160" w:type="dxa"/>
          </w:tcPr>
          <w:p w14:paraId="16668E5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GitHub</w:t>
            </w:r>
          </w:p>
        </w:tc>
        <w:tc>
          <w:tcPr>
            <w:tcW w:w="2160" w:type="dxa"/>
          </w:tcPr>
          <w:p w14:paraId="776F709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Project Task</w:t>
            </w:r>
          </w:p>
        </w:tc>
      </w:tr>
      <w:tr w14:paraId="1D0BF2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A9D424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MUABOR PREYE JOSEPH</w:t>
            </w:r>
          </w:p>
        </w:tc>
        <w:tc>
          <w:tcPr>
            <w:tcW w:w="2160" w:type="dxa"/>
          </w:tcPr>
          <w:p w14:paraId="2E04B2E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ENG2204003</w:t>
            </w:r>
          </w:p>
        </w:tc>
        <w:tc>
          <w:tcPr>
            <w:tcW w:w="2160" w:type="dxa"/>
          </w:tcPr>
          <w:p w14:paraId="05500D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Saint24-7</w:t>
            </w:r>
          </w:p>
        </w:tc>
        <w:tc>
          <w:tcPr>
            <w:tcW w:w="2160" w:type="dxa"/>
          </w:tcPr>
          <w:p w14:paraId="6B1844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Backend Developer</w:t>
            </w:r>
          </w:p>
        </w:tc>
      </w:tr>
      <w:tr w14:paraId="035466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E559CE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Omoregie Unity</w:t>
            </w:r>
          </w:p>
        </w:tc>
        <w:tc>
          <w:tcPr>
            <w:tcW w:w="2160" w:type="dxa"/>
          </w:tcPr>
          <w:p w14:paraId="657148D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ENG2204030</w:t>
            </w:r>
          </w:p>
        </w:tc>
        <w:tc>
          <w:tcPr>
            <w:tcW w:w="2160" w:type="dxa"/>
          </w:tcPr>
          <w:p w14:paraId="46047B4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Kratox05</w:t>
            </w:r>
          </w:p>
        </w:tc>
        <w:tc>
          <w:tcPr>
            <w:tcW w:w="2160" w:type="dxa"/>
          </w:tcPr>
          <w:p w14:paraId="34FA59D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Frontend Developer</w:t>
            </w:r>
          </w:p>
        </w:tc>
      </w:tr>
      <w:tr w14:paraId="0D037D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7EE9E2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Ehonwa Michael Iyosa</w:t>
            </w:r>
          </w:p>
        </w:tc>
        <w:tc>
          <w:tcPr>
            <w:tcW w:w="2160" w:type="dxa"/>
          </w:tcPr>
          <w:p w14:paraId="7835950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ENG2209957</w:t>
            </w:r>
          </w:p>
        </w:tc>
        <w:tc>
          <w:tcPr>
            <w:tcW w:w="2160" w:type="dxa"/>
          </w:tcPr>
          <w:p w14:paraId="3AA34F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0xTomp</w:t>
            </w:r>
          </w:p>
        </w:tc>
        <w:tc>
          <w:tcPr>
            <w:tcW w:w="2160" w:type="dxa"/>
          </w:tcPr>
          <w:p w14:paraId="262C4FF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CO CREATER CSV FILE</w:t>
            </w:r>
          </w:p>
        </w:tc>
      </w:tr>
      <w:tr w14:paraId="679396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9F2BD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Ikhile Olisemeke Walter</w:t>
            </w:r>
          </w:p>
        </w:tc>
        <w:tc>
          <w:tcPr>
            <w:tcW w:w="2160" w:type="dxa"/>
          </w:tcPr>
          <w:p w14:paraId="505B64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ENG2203987</w:t>
            </w:r>
          </w:p>
        </w:tc>
        <w:tc>
          <w:tcPr>
            <w:tcW w:w="2160" w:type="dxa"/>
          </w:tcPr>
          <w:p w14:paraId="5D3A06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Wallem-1089</w:t>
            </w:r>
          </w:p>
        </w:tc>
        <w:tc>
          <w:tcPr>
            <w:tcW w:w="2160" w:type="dxa"/>
          </w:tcPr>
          <w:p w14:paraId="1608B850">
            <w:pPr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Project Manager</w:t>
            </w:r>
            <w:r>
              <w:rPr>
                <w:rFonts w:hint="default" w:ascii="Times New Roman" w:hAnsi="Times New Roman" w:cs="Times New Roman"/>
                <w:lang w:val="en-US"/>
              </w:rPr>
              <w:t>/FullStack Developer</w:t>
            </w:r>
            <w:bookmarkStart w:id="0" w:name="_GoBack"/>
            <w:bookmarkEnd w:id="0"/>
          </w:p>
        </w:tc>
      </w:tr>
      <w:tr w14:paraId="1C1BD7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4064F7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Ehiorobo Ikponmwosa Jeffery</w:t>
            </w:r>
          </w:p>
        </w:tc>
        <w:tc>
          <w:tcPr>
            <w:tcW w:w="2160" w:type="dxa"/>
          </w:tcPr>
          <w:p w14:paraId="212466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ENG2203974</w:t>
            </w:r>
          </w:p>
        </w:tc>
        <w:tc>
          <w:tcPr>
            <w:tcW w:w="2160" w:type="dxa"/>
          </w:tcPr>
          <w:p w14:paraId="0C839C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Ikponmwosaszn</w:t>
            </w:r>
          </w:p>
        </w:tc>
        <w:tc>
          <w:tcPr>
            <w:tcW w:w="2160" w:type="dxa"/>
          </w:tcPr>
          <w:p w14:paraId="301476B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UI/UX </w:t>
            </w:r>
          </w:p>
        </w:tc>
      </w:tr>
      <w:tr w14:paraId="6466A6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31A9AC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Austin Jnr Ishere</w:t>
            </w:r>
          </w:p>
        </w:tc>
        <w:tc>
          <w:tcPr>
            <w:tcW w:w="2160" w:type="dxa"/>
          </w:tcPr>
          <w:p w14:paraId="5EAFF4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ENG2203951</w:t>
            </w:r>
          </w:p>
        </w:tc>
        <w:tc>
          <w:tcPr>
            <w:tcW w:w="2160" w:type="dxa"/>
          </w:tcPr>
          <w:p w14:paraId="1F3AD53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Austinjnrishere</w:t>
            </w:r>
          </w:p>
        </w:tc>
        <w:tc>
          <w:tcPr>
            <w:tcW w:w="2160" w:type="dxa"/>
          </w:tcPr>
          <w:p w14:paraId="2F12197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CSV FILE</w:t>
            </w:r>
          </w:p>
        </w:tc>
      </w:tr>
      <w:tr w14:paraId="59B5F0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111E4F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OBASUYI OSAMUDIAMEN</w:t>
            </w:r>
          </w:p>
        </w:tc>
        <w:tc>
          <w:tcPr>
            <w:tcW w:w="2160" w:type="dxa"/>
          </w:tcPr>
          <w:p w14:paraId="3688D5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ENG2204008</w:t>
            </w:r>
          </w:p>
        </w:tc>
        <w:tc>
          <w:tcPr>
            <w:tcW w:w="2160" w:type="dxa"/>
          </w:tcPr>
          <w:p w14:paraId="3A767B6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0sas77</w:t>
            </w:r>
          </w:p>
        </w:tc>
        <w:tc>
          <w:tcPr>
            <w:tcW w:w="2160" w:type="dxa"/>
          </w:tcPr>
          <w:p w14:paraId="6E6953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UI/UX</w:t>
            </w:r>
          </w:p>
        </w:tc>
      </w:tr>
    </w:tbl>
    <w:p w14:paraId="33CA0186">
      <w:r>
        <w:t xml:space="preserve">              </w:t>
      </w:r>
    </w:p>
    <w:p w14:paraId="75443942"/>
    <w:p w14:paraId="5146BB6C">
      <w:r>
        <w:t>https://github.com/Wallem-1089/Koja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4553F"/>
    <w:rsid w:val="0015074B"/>
    <w:rsid w:val="00295314"/>
    <w:rsid w:val="0029639D"/>
    <w:rsid w:val="00326F90"/>
    <w:rsid w:val="007C0531"/>
    <w:rsid w:val="00995B5A"/>
    <w:rsid w:val="00AA1D8D"/>
    <w:rsid w:val="00B47730"/>
    <w:rsid w:val="00CB0664"/>
    <w:rsid w:val="00FC693F"/>
    <w:rsid w:val="58E61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57</Words>
  <Characters>425</Characters>
  <Lines>3</Lines>
  <Paragraphs>1</Paragraphs>
  <TotalTime>4</TotalTime>
  <ScaleCrop>false</ScaleCrop>
  <LinksUpToDate>false</LinksUpToDate>
  <CharactersWithSpaces>464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2026-04-03T01:27:00Z</dcterms:created>
  <dc:creator>python-docx</dc:creator>
  <dc:description>generated by python-docx</dc:description>
  <cp:lastModifiedBy>Walter Ikhile</cp:lastModifiedBy>
  <dcterms:modified xsi:type="dcterms:W3CDTF">2026-05-13T07:28:57Z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eyJoZGlkIjoiZDEyZTY1MzE0ZTZlODhhOTYwMzQ1MTMwZjhhZDRiNjQiLCJ1c2VySWQiOiIyNzQ4NzgwNDgxOTM4In0=</vt:lpwstr>
  </property>
  <property fmtid="{D5CDD505-2E9C-101B-9397-08002B2CF9AE}" pid="3" name="KSOProductBuildVer">
    <vt:lpwstr>1033-12.1.0.25242</vt:lpwstr>
  </property>
  <property fmtid="{D5CDD505-2E9C-101B-9397-08002B2CF9AE}" pid="4" name="ICV">
    <vt:lpwstr>FADA329EEF62437D8EAB8A9BE42893CE_12</vt:lpwstr>
  </property>
</Properties>
</file>